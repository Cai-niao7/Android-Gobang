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CA27B">
      <w:pPr>
        <w:pStyle w:val="3"/>
        <w:jc w:val="center"/>
      </w:pPr>
      <w:r>
        <w:rPr>
          <w:rFonts w:ascii="微软雅黑" w:hAnsi="微软雅黑" w:eastAsia="微软雅黑"/>
          <w:color w:val="000000"/>
        </w:rPr>
        <w:t>Android 五子棋游戏应用 - 需求文档</w:t>
      </w:r>
    </w:p>
    <w:p w14:paraId="6E607C5A">
      <w:pPr>
        <w:pStyle w:val="3"/>
      </w:pPr>
      <w:r>
        <w:t>1. 项目概述</w:t>
      </w:r>
    </w:p>
    <w:p w14:paraId="4CBDA214">
      <w:pPr>
        <w:pStyle w:val="4"/>
      </w:pPr>
      <w:r>
        <w:t>1.1 项目背景</w:t>
      </w:r>
    </w:p>
    <w:p w14:paraId="109A79DA">
      <w:r>
        <w:t>基于 Android 平台开发一款五子棋游戏应用，提供人机对战和本地双人对战两种模式，支持用户注册登录、游戏记录统计、排行榜等功能。</w:t>
      </w:r>
    </w:p>
    <w:p w14:paraId="158C2BFA">
      <w:pPr>
        <w:pStyle w:val="4"/>
      </w:pPr>
      <w:r>
        <w:t>1.2 项目目标</w:t>
      </w:r>
    </w:p>
    <w:p w14:paraId="608E2B2B">
      <w:pPr>
        <w:pStyle w:val="16"/>
      </w:pPr>
      <w:r>
        <w:t>实现完整的五子棋游戏逻辑（落子、悔棋、胜负判定）</w:t>
      </w:r>
    </w:p>
    <w:p w14:paraId="50CD78D2">
      <w:pPr>
        <w:pStyle w:val="16"/>
      </w:pPr>
      <w:r>
        <w:t>提供 AI 对战功能，支持不同难度级别</w:t>
      </w:r>
    </w:p>
    <w:p w14:paraId="26D6A572">
      <w:pPr>
        <w:pStyle w:val="16"/>
      </w:pPr>
      <w:r>
        <w:t>建立用户系统，实现用户数据持久化</w:t>
      </w:r>
    </w:p>
    <w:p w14:paraId="5538316A">
      <w:pPr>
        <w:pStyle w:val="16"/>
      </w:pPr>
      <w:r>
        <w:t>提供游戏统计与排行榜功能</w:t>
      </w:r>
    </w:p>
    <w:p w14:paraId="583E1253">
      <w:pPr>
        <w:pStyle w:val="4"/>
      </w:pPr>
      <w:r>
        <w:t>1.3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5D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8B40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4320" w:type="dxa"/>
          </w:tcPr>
          <w:p w14:paraId="484121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4D973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3E8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Java 11</w:t>
            </w:r>
          </w:p>
        </w:tc>
        <w:tc>
          <w:tcPr>
            <w:tcW w:w="4320" w:type="dxa"/>
          </w:tcPr>
          <w:p w14:paraId="413F50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</w:tr>
      <w:tr w14:paraId="76C9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673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Android SDK 34</w:t>
            </w:r>
          </w:p>
        </w:tc>
        <w:tc>
          <w:tcPr>
            <w:tcW w:w="4320" w:type="dxa"/>
          </w:tcPr>
          <w:p w14:paraId="1706D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基础框架</w:t>
            </w:r>
          </w:p>
        </w:tc>
      </w:tr>
      <w:tr w14:paraId="326C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D26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Room 2.8.4</w:t>
            </w:r>
          </w:p>
        </w:tc>
        <w:tc>
          <w:tcPr>
            <w:tcW w:w="4320" w:type="dxa"/>
          </w:tcPr>
          <w:p w14:paraId="6808C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本地数据库 ORM</w:t>
            </w:r>
          </w:p>
        </w:tc>
      </w:tr>
      <w:tr w14:paraId="6E09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59DD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Material Design</w:t>
            </w:r>
          </w:p>
        </w:tc>
        <w:tc>
          <w:tcPr>
            <w:tcW w:w="4320" w:type="dxa"/>
          </w:tcPr>
          <w:p w14:paraId="2AB3B5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UI 组件</w:t>
            </w:r>
          </w:p>
        </w:tc>
      </w:tr>
      <w:tr w14:paraId="5EF0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E8A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SoundPool</w:t>
            </w:r>
          </w:p>
        </w:tc>
        <w:tc>
          <w:tcPr>
            <w:tcW w:w="4320" w:type="dxa"/>
          </w:tcPr>
          <w:p w14:paraId="08C2B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短音效播放</w:t>
            </w:r>
          </w:p>
        </w:tc>
      </w:tr>
      <w:tr w14:paraId="6FD7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30A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MediaPlayer</w:t>
            </w:r>
          </w:p>
        </w:tc>
        <w:tc>
          <w:tcPr>
            <w:tcW w:w="4320" w:type="dxa"/>
          </w:tcPr>
          <w:p w14:paraId="2C7D2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背景音乐</w:t>
            </w:r>
          </w:p>
        </w:tc>
      </w:tr>
      <w:tr w14:paraId="55DD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FF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ExecutorService</w:t>
            </w:r>
          </w:p>
        </w:tc>
        <w:tc>
          <w:tcPr>
            <w:tcW w:w="4320" w:type="dxa"/>
          </w:tcPr>
          <w:p w14:paraId="71E6A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异步线程管理</w:t>
            </w:r>
          </w:p>
        </w:tc>
      </w:tr>
    </w:tbl>
    <w:p w14:paraId="17DDD49C">
      <w:pPr>
        <w:pStyle w:val="3"/>
      </w:pPr>
      <w:r>
        <w:t>2. 功能需求</w:t>
      </w:r>
    </w:p>
    <w:p w14:paraId="1C68A641">
      <w:pPr>
        <w:pStyle w:val="4"/>
      </w:pPr>
      <w:r>
        <w:t>2.1 用户模块</w:t>
      </w:r>
    </w:p>
    <w:p w14:paraId="09CC5F93">
      <w:pPr>
        <w:pStyle w:val="5"/>
      </w:pPr>
      <w:r>
        <w:t>2.1.1 用户注册</w:t>
      </w:r>
    </w:p>
    <w:p w14:paraId="099A119D">
      <w:r>
        <w:t>功能描述：新用户通过账号密码注册</w:t>
      </w:r>
    </w:p>
    <w:p w14:paraId="48F10119">
      <w:r>
        <w:t>输入要求：</w:t>
      </w:r>
    </w:p>
    <w:p w14:paraId="44E1BD8E">
      <w:pPr>
        <w:pStyle w:val="16"/>
      </w:pPr>
      <w:r>
        <w:t>账号：1-16 位字符，不可重复</w:t>
      </w:r>
    </w:p>
    <w:p w14:paraId="618B01A8">
      <w:pPr>
        <w:pStyle w:val="16"/>
      </w:pPr>
      <w:r>
        <w:t>密码：6-18 位字符，需二次确认</w:t>
      </w:r>
    </w:p>
    <w:p w14:paraId="1F3B9762">
      <w:r>
        <w:t>校验规则：</w:t>
      </w:r>
    </w:p>
    <w:p w14:paraId="2EC2157B">
      <w:pPr>
        <w:pStyle w:val="16"/>
      </w:pPr>
      <w:r>
        <w:t>账号/密码非空校验</w:t>
      </w:r>
    </w:p>
    <w:p w14:paraId="646E83EB">
      <w:pPr>
        <w:pStyle w:val="16"/>
      </w:pPr>
      <w:r>
        <w:t>密码一致性校验</w:t>
      </w:r>
    </w:p>
    <w:p w14:paraId="37E1445E">
      <w:pPr>
        <w:pStyle w:val="16"/>
      </w:pPr>
      <w:r>
        <w:t>账号唯一性校验（查询数据库）</w:t>
      </w:r>
    </w:p>
    <w:p w14:paraId="783134FC">
      <w:r>
        <w:t>输出：注册成功提示，1.5 秒后自动返回登录页</w:t>
      </w:r>
    </w:p>
    <w:p w14:paraId="4F58E465">
      <w:pPr>
        <w:pStyle w:val="5"/>
      </w:pPr>
      <w:r>
        <w:t>2.1.2 用户登录</w:t>
      </w:r>
    </w:p>
    <w:p w14:paraId="618B93CB">
      <w:r>
        <w:t>功能描述：已注册用户通过账号密码登录</w:t>
      </w:r>
    </w:p>
    <w:p w14:paraId="69A22F15">
      <w:r>
        <w:t>输入要求：账号、密码</w:t>
      </w:r>
    </w:p>
    <w:p w14:paraId="743E2254">
      <w:r>
        <w:t>校验规则：</w:t>
      </w:r>
    </w:p>
    <w:p w14:paraId="7EA46A6A">
      <w:pPr>
        <w:pStyle w:val="16"/>
      </w:pPr>
      <w:r>
        <w:t>账号/密码非空校验</w:t>
      </w:r>
    </w:p>
    <w:p w14:paraId="03FC682B">
      <w:pPr>
        <w:pStyle w:val="16"/>
      </w:pPr>
      <w:r>
        <w:t>账号存在性校验</w:t>
      </w:r>
    </w:p>
    <w:p w14:paraId="2A71774B">
      <w:pPr>
        <w:pStyle w:val="16"/>
      </w:pPr>
      <w:r>
        <w:t>密码正确性校验</w:t>
      </w:r>
    </w:p>
    <w:p w14:paraId="09FCB085">
      <w:r>
        <w:t>输出：登录成功跳转主菜单，失败提示具体原因（账号未注册/密码错误）</w:t>
      </w:r>
    </w:p>
    <w:p w14:paraId="27C3D8AF">
      <w:pPr>
        <w:pStyle w:val="5"/>
      </w:pPr>
      <w:r>
        <w:t>2.1.3 找回密码</w:t>
      </w:r>
    </w:p>
    <w:p w14:paraId="1E369231">
      <w:r>
        <w:t>功能描述：输入已注册账号，显示对应密码</w:t>
      </w:r>
    </w:p>
    <w:p w14:paraId="0A2125C8">
      <w:r>
        <w:t>输入要求：账号</w:t>
      </w:r>
    </w:p>
    <w:p w14:paraId="1FF7ACCF">
      <w:r>
        <w:t>输出：显示密码或提示账号未注册</w:t>
      </w:r>
    </w:p>
    <w:p w14:paraId="25987890">
      <w:pPr>
        <w:pStyle w:val="4"/>
      </w:pPr>
      <w:r>
        <w:t>2.2 主菜单模块</w:t>
      </w:r>
    </w:p>
    <w:p w14:paraId="318F88D4">
      <w:pPr>
        <w:pStyle w:val="5"/>
      </w:pPr>
      <w:r>
        <w:t>2.2.1 功能入口</w:t>
      </w:r>
    </w:p>
    <w:p w14:paraId="75375EC9">
      <w:pPr>
        <w:pStyle w:val="16"/>
      </w:pPr>
      <w:r>
        <w:t>人机对战入口</w:t>
      </w:r>
    </w:p>
    <w:p w14:paraId="02C01D5C">
      <w:pPr>
        <w:pStyle w:val="16"/>
      </w:pPr>
      <w:r>
        <w:t>本地双人对战入口</w:t>
      </w:r>
    </w:p>
    <w:p w14:paraId="67A0BC3C">
      <w:pPr>
        <w:pStyle w:val="16"/>
      </w:pPr>
      <w:r>
        <w:t>排行榜入口</w:t>
      </w:r>
    </w:p>
    <w:p w14:paraId="0DB1F5FC">
      <w:pPr>
        <w:pStyle w:val="16"/>
      </w:pPr>
      <w:r>
        <w:t>个人中心入口</w:t>
      </w:r>
    </w:p>
    <w:p w14:paraId="1DB360E7">
      <w:pPr>
        <w:pStyle w:val="16"/>
      </w:pPr>
      <w:r>
        <w:t>音乐控制开关</w:t>
      </w:r>
    </w:p>
    <w:p w14:paraId="17FEED7D">
      <w:pPr>
        <w:pStyle w:val="16"/>
      </w:pPr>
      <w:r>
        <w:t>退出游戏</w:t>
      </w:r>
    </w:p>
    <w:p w14:paraId="131DF53C">
      <w:pPr>
        <w:pStyle w:val="5"/>
      </w:pPr>
      <w:r>
        <w:t>2.2.2 用户信息展示</w:t>
      </w:r>
    </w:p>
    <w:p w14:paraId="33C38448">
      <w:pPr>
        <w:pStyle w:val="16"/>
      </w:pPr>
      <w:r>
        <w:t>显示当前登录用户头像（从数据库加载）</w:t>
      </w:r>
    </w:p>
    <w:p w14:paraId="5D871C03">
      <w:pPr>
        <w:pStyle w:val="16"/>
      </w:pPr>
      <w:r>
        <w:t>显示当前登录用户账号</w:t>
      </w:r>
    </w:p>
    <w:p w14:paraId="3BDD3377">
      <w:pPr>
        <w:pStyle w:val="4"/>
      </w:pPr>
      <w:r>
        <w:t>2.3 人机对战模块</w:t>
      </w:r>
    </w:p>
    <w:p w14:paraId="08FBDA50">
      <w:pPr>
        <w:pStyle w:val="5"/>
      </w:pPr>
      <w:r>
        <w:t>2.3.1 游戏设置</w:t>
      </w:r>
    </w:p>
    <w:p w14:paraId="322B51CD">
      <w:pPr>
        <w:pStyle w:val="16"/>
      </w:pPr>
      <w:r>
        <w:t>难度选择：简单 / 困难（游戏开始后不可更改）</w:t>
      </w:r>
    </w:p>
    <w:p w14:paraId="35D21B37">
      <w:pPr>
        <w:pStyle w:val="16"/>
      </w:pPr>
      <w:r>
        <w:t>执棋颜色：玩家执黑 / 玩家执白（游戏开始后不可更改）</w:t>
      </w:r>
    </w:p>
    <w:p w14:paraId="00B4C061">
      <w:pPr>
        <w:pStyle w:val="16"/>
      </w:pPr>
      <w:r>
        <w:t>默认设置：简单难度，玩家执黑</w:t>
      </w:r>
    </w:p>
    <w:p w14:paraId="3880F686">
      <w:pPr>
        <w:pStyle w:val="5"/>
      </w:pPr>
      <w:r>
        <w:t>2.3.2 游戏控制</w:t>
      </w:r>
    </w:p>
    <w:p w14:paraId="64CE6507">
      <w:pPr>
        <w:pStyle w:val="16"/>
      </w:pPr>
      <w:r>
        <w:t>暂停/继续：暂停游戏并停止计时，继续后恢复</w:t>
      </w:r>
    </w:p>
    <w:p w14:paraId="07FC80FA">
      <w:pPr>
        <w:pStyle w:val="16"/>
      </w:pPr>
      <w:r>
        <w:t>悔棋：撤销玩家和 AI 各一步（棋子总数 &gt; 10 时可用）</w:t>
      </w:r>
    </w:p>
    <w:p w14:paraId="48EF828D">
      <w:pPr>
        <w:pStyle w:val="16"/>
      </w:pPr>
      <w:r>
        <w:t>返回：提供重新开始、返回主菜单选项</w:t>
      </w:r>
    </w:p>
    <w:p w14:paraId="33879FED">
      <w:pPr>
        <w:pStyle w:val="5"/>
      </w:pPr>
      <w:r>
        <w:t>2.3.3 游戏信息展示</w:t>
      </w:r>
    </w:p>
    <w:p w14:paraId="760A2118">
      <w:pPr>
        <w:pStyle w:val="16"/>
      </w:pPr>
      <w:r>
        <w:t>黑棋步数 / 白棋步数</w:t>
      </w:r>
    </w:p>
    <w:p w14:paraId="0A7941AD">
      <w:pPr>
        <w:pStyle w:val="16"/>
      </w:pPr>
      <w:r>
        <w:t>当前回合信息（玩家回合 / AI 回合）</w:t>
      </w:r>
    </w:p>
    <w:p w14:paraId="62B187B1">
      <w:pPr>
        <w:pStyle w:val="16"/>
      </w:pPr>
      <w:r>
        <w:t>游戏计时（MM:SS 格式）</w:t>
      </w:r>
    </w:p>
    <w:p w14:paraId="3DF5F953">
      <w:pPr>
        <w:pStyle w:val="5"/>
      </w:pPr>
      <w:r>
        <w:t>2.3.4 游戏结束处理</w:t>
      </w:r>
    </w:p>
    <w:p w14:paraId="6A0DB0B7">
      <w:pPr>
        <w:pStyle w:val="16"/>
      </w:pPr>
      <w:r>
        <w:t>显示胜负结果</w:t>
      </w:r>
    </w:p>
    <w:p w14:paraId="1F71D565">
      <w:pPr>
        <w:pStyle w:val="16"/>
      </w:pPr>
      <w:r>
        <w:t>显示游戏时间、总步数统计</w:t>
      </w:r>
    </w:p>
    <w:p w14:paraId="2FA3285C">
      <w:pPr>
        <w:pStyle w:val="16"/>
      </w:pPr>
      <w:r>
        <w:t>自动保存游戏记录到数据库</w:t>
      </w:r>
    </w:p>
    <w:p w14:paraId="74A818E6">
      <w:pPr>
        <w:pStyle w:val="16"/>
      </w:pPr>
      <w:r>
        <w:t>提供退出 / 继续查看选项</w:t>
      </w:r>
    </w:p>
    <w:p w14:paraId="6333B248">
      <w:pPr>
        <w:pStyle w:val="5"/>
      </w:pPr>
      <w:r>
        <w:t>2.3.5 AI 行为</w:t>
      </w:r>
    </w:p>
    <w:p w14:paraId="421F1510">
      <w:pPr>
        <w:pStyle w:val="16"/>
      </w:pPr>
      <w:r>
        <w:t>AI 落子延迟 800ms（模拟思考时间）</w:t>
      </w:r>
    </w:p>
    <w:p w14:paraId="22BB90B1">
      <w:pPr>
        <w:pStyle w:val="16"/>
      </w:pPr>
      <w:r>
        <w:t>AI 先手时延迟 1000ms 自动落子</w:t>
      </w:r>
    </w:p>
    <w:p w14:paraId="01B252CA">
      <w:pPr>
        <w:pStyle w:val="16"/>
      </w:pPr>
      <w:r>
        <w:t>应用进入后台时自动暂停游戏</w:t>
      </w:r>
    </w:p>
    <w:p w14:paraId="2A14AB02">
      <w:pPr>
        <w:pStyle w:val="4"/>
      </w:pPr>
      <w:r>
        <w:t>2.4 本地双人对战模块</w:t>
      </w:r>
    </w:p>
    <w:p w14:paraId="7AA46407">
      <w:pPr>
        <w:pStyle w:val="5"/>
      </w:pPr>
      <w:r>
        <w:t>2.4.1 游戏控制</w:t>
      </w:r>
    </w:p>
    <w:p w14:paraId="3ABF6BBB">
      <w:pPr>
        <w:pStyle w:val="16"/>
      </w:pPr>
      <w:r>
        <w:t>暂停/继续：暂停游戏，禁用悔棋按钮</w:t>
      </w:r>
    </w:p>
    <w:p w14:paraId="1D7D9389">
      <w:pPr>
        <w:pStyle w:val="16"/>
      </w:pPr>
      <w:r>
        <w:t>悔棋：撤销一步棋</w:t>
      </w:r>
    </w:p>
    <w:p w14:paraId="436C5773">
      <w:pPr>
        <w:pStyle w:val="16"/>
      </w:pPr>
      <w:r>
        <w:t>返回：直接返回上一页面</w:t>
      </w:r>
    </w:p>
    <w:p w14:paraId="6EC7CA85">
      <w:pPr>
        <w:pStyle w:val="5"/>
      </w:pPr>
      <w:r>
        <w:t>2.4.2 游戏信息展示</w:t>
      </w:r>
    </w:p>
    <w:p w14:paraId="75424DB2">
      <w:pPr>
        <w:pStyle w:val="16"/>
      </w:pPr>
      <w:r>
        <w:t>黑棋步数 / 白棋步数</w:t>
      </w:r>
    </w:p>
    <w:p w14:paraId="16A48531">
      <w:pPr>
        <w:pStyle w:val="16"/>
      </w:pPr>
      <w:r>
        <w:t>当前回合信息（黑棋回合 / 白棋回合）</w:t>
      </w:r>
    </w:p>
    <w:p w14:paraId="0CBFCD34">
      <w:pPr>
        <w:pStyle w:val="16"/>
      </w:pPr>
      <w:r>
        <w:t>根据当前玩家切换回合信息背景色</w:t>
      </w:r>
    </w:p>
    <w:p w14:paraId="2C2997A3">
      <w:pPr>
        <w:pStyle w:val="5"/>
      </w:pPr>
      <w:r>
        <w:t>2.4.3 游戏结束处理</w:t>
      </w:r>
    </w:p>
    <w:p w14:paraId="37688881">
      <w:pPr>
        <w:pStyle w:val="16"/>
      </w:pPr>
      <w:r>
        <w:t>显示胜负结果</w:t>
      </w:r>
    </w:p>
    <w:p w14:paraId="41E52D04">
      <w:pPr>
        <w:pStyle w:val="16"/>
      </w:pPr>
      <w:r>
        <w:t>提供重新开始 / 继续 / 退出选项</w:t>
      </w:r>
    </w:p>
    <w:p w14:paraId="71D8D3FA">
      <w:pPr>
        <w:pStyle w:val="4"/>
      </w:pPr>
      <w:r>
        <w:t>2.5 个人中心模块</w:t>
      </w:r>
    </w:p>
    <w:p w14:paraId="51D4052A">
      <w:pPr>
        <w:pStyle w:val="5"/>
      </w:pPr>
      <w:r>
        <w:t>2.5.1 用户信息展示</w:t>
      </w:r>
    </w:p>
    <w:p w14:paraId="430B4141">
      <w:pPr>
        <w:pStyle w:val="16"/>
      </w:pPr>
      <w:r>
        <w:t>显示用户头像</w:t>
      </w:r>
    </w:p>
    <w:p w14:paraId="000EFCD2">
      <w:pPr>
        <w:pStyle w:val="16"/>
      </w:pPr>
      <w:r>
        <w:t>显示用户名</w:t>
      </w:r>
    </w:p>
    <w:p w14:paraId="60EFF392">
      <w:pPr>
        <w:pStyle w:val="16"/>
      </w:pPr>
      <w:r>
        <w:t>显示简单模式统计数据：胜率、总对局、胜利局数</w:t>
      </w:r>
    </w:p>
    <w:p w14:paraId="216F84E8">
      <w:pPr>
        <w:pStyle w:val="16"/>
      </w:pPr>
      <w:r>
        <w:t>显示困难模式统计数据：胜率、总对局、胜利局数</w:t>
      </w:r>
    </w:p>
    <w:p w14:paraId="02BC21B9">
      <w:pPr>
        <w:pStyle w:val="5"/>
      </w:pPr>
      <w:r>
        <w:t>2.5.2 用户信息管理</w:t>
      </w:r>
    </w:p>
    <w:p w14:paraId="4252E17F">
      <w:pPr>
        <w:pStyle w:val="16"/>
      </w:pPr>
      <w:r>
        <w:t>修改用户名：输入新用户名（1-16 位字符），校验用户名唯一性，更新数据库并同步全局登录状态</w:t>
      </w:r>
    </w:p>
    <w:p w14:paraId="3C6E2919">
      <w:pPr>
        <w:pStyle w:val="16"/>
      </w:pPr>
      <w:r>
        <w:t>更换头像：从 10 个头像中随机选择，更新数据库并刷新显示</w:t>
      </w:r>
    </w:p>
    <w:p w14:paraId="5970FF6A">
      <w:pPr>
        <w:pStyle w:val="16"/>
      </w:pPr>
      <w:r>
        <w:t>切换账户：确认对话框，清除登录状态，返回登录页</w:t>
      </w:r>
    </w:p>
    <w:p w14:paraId="53CE425B">
      <w:pPr>
        <w:pStyle w:val="4"/>
      </w:pPr>
      <w:r>
        <w:t>2.6 排行榜模块</w:t>
      </w:r>
    </w:p>
    <w:p w14:paraId="6838742D">
      <w:pPr>
        <w:pStyle w:val="5"/>
      </w:pPr>
      <w:r>
        <w:t>2.6.1 排行榜展示</w:t>
      </w:r>
    </w:p>
    <w:p w14:paraId="0769F0F0">
      <w:pPr>
        <w:pStyle w:val="16"/>
      </w:pPr>
      <w:r>
        <w:t>支持简单模式 / 困难模式切换</w:t>
      </w:r>
    </w:p>
    <w:p w14:paraId="40C500C2">
      <w:pPr>
        <w:pStyle w:val="16"/>
      </w:pPr>
      <w:r>
        <w:t>按胜率降序排列（胜率相同按总场次降序）</w:t>
      </w:r>
    </w:p>
    <w:p w14:paraId="3408C321">
      <w:pPr>
        <w:pStyle w:val="16"/>
      </w:pPr>
      <w:r>
        <w:t>显示排名、头像、账号、胜率</w:t>
      </w:r>
    </w:p>
    <w:p w14:paraId="57449981">
      <w:pPr>
        <w:pStyle w:val="16"/>
      </w:pPr>
      <w:r>
        <w:t>显示当前用户排名和胜率</w:t>
      </w:r>
    </w:p>
    <w:p w14:paraId="1521DC1D">
      <w:pPr>
        <w:pStyle w:val="5"/>
      </w:pPr>
      <w:r>
        <w:t>2.6.2 玩家详情</w:t>
      </w:r>
    </w:p>
    <w:p w14:paraId="08A5251F">
      <w:pPr>
        <w:pStyle w:val="16"/>
      </w:pPr>
      <w:r>
        <w:t>点击列表项显示玩家详细信息</w:t>
      </w:r>
    </w:p>
    <w:p w14:paraId="24E4E11A">
      <w:pPr>
        <w:pStyle w:val="16"/>
      </w:pPr>
      <w:r>
        <w:t>包含：玩家账号、排名、胜率、总场次、胜场</w:t>
      </w:r>
    </w:p>
    <w:p w14:paraId="3FD1D5D6">
      <w:pPr>
        <w:pStyle w:val="4"/>
      </w:pPr>
      <w:r>
        <w:t>2.7 音效模块</w:t>
      </w:r>
    </w:p>
    <w:p w14:paraId="3E13EFE8">
      <w:pPr>
        <w:pStyle w:val="5"/>
      </w:pPr>
      <w:r>
        <w:t>2.7.1 背景音乐</w:t>
      </w:r>
    </w:p>
    <w:p w14:paraId="02EB5DFD">
      <w:pPr>
        <w:pStyle w:val="16"/>
      </w:pPr>
      <w:r>
        <w:t>循环播放背景音乐</w:t>
      </w:r>
    </w:p>
    <w:p w14:paraId="56485C7F">
      <w:pPr>
        <w:pStyle w:val="16"/>
      </w:pPr>
      <w:r>
        <w:t>支持暂停 / 恢复</w:t>
      </w:r>
    </w:p>
    <w:p w14:paraId="004C9A5F">
      <w:pPr>
        <w:pStyle w:val="16"/>
      </w:pPr>
      <w:r>
        <w:t>支持音量控制</w:t>
      </w:r>
    </w:p>
    <w:p w14:paraId="3878969B">
      <w:pPr>
        <w:pStyle w:val="16"/>
      </w:pPr>
      <w:r>
        <w:t>支持开关切换</w:t>
      </w:r>
    </w:p>
    <w:p w14:paraId="5749C456">
      <w:pPr>
        <w:pStyle w:val="5"/>
      </w:pPr>
      <w:r>
        <w:t>2.7.2 游戏音效</w:t>
      </w:r>
    </w:p>
    <w:p w14:paraId="3C17CF7D">
      <w:pPr>
        <w:pStyle w:val="16"/>
      </w:pPr>
      <w:r>
        <w:t>按键音效</w:t>
      </w:r>
    </w:p>
    <w:p w14:paraId="47674588">
      <w:pPr>
        <w:pStyle w:val="16"/>
      </w:pPr>
      <w:r>
        <w:t>落子音效</w:t>
      </w:r>
    </w:p>
    <w:p w14:paraId="1A5EF6ED">
      <w:pPr>
        <w:pStyle w:val="16"/>
      </w:pPr>
      <w:r>
        <w:t>胜利 / 失败音效</w:t>
      </w:r>
    </w:p>
    <w:p w14:paraId="36D32E47">
      <w:pPr>
        <w:pStyle w:val="16"/>
      </w:pPr>
      <w:r>
        <w:t>支持开关切换</w:t>
      </w:r>
    </w:p>
    <w:p w14:paraId="389301D6">
      <w:pPr>
        <w:pStyle w:val="3"/>
      </w:pPr>
      <w:r>
        <w:t>3. 非功能需求</w:t>
      </w:r>
    </w:p>
    <w:p w14:paraId="45A11940">
      <w:pPr>
        <w:pStyle w:val="4"/>
      </w:pPr>
      <w:r>
        <w:t>3.1 性能需求</w:t>
      </w:r>
    </w:p>
    <w:p w14:paraId="222415CC">
      <w:pPr>
        <w:pStyle w:val="16"/>
      </w:pPr>
      <w:r>
        <w:t>数据库操作在后台线程执行，不阻塞主线程</w:t>
      </w:r>
    </w:p>
    <w:p w14:paraId="4D6351F7">
      <w:pPr>
        <w:pStyle w:val="16"/>
      </w:pPr>
      <w:r>
        <w:t>AI 落子延迟模拟思考，避免瞬时响应</w:t>
      </w:r>
    </w:p>
    <w:p w14:paraId="4ED21B4E">
      <w:pPr>
        <w:pStyle w:val="16"/>
      </w:pPr>
      <w:r>
        <w:t>棋盘绘制使用自定义 View，保证流畅渲染</w:t>
      </w:r>
    </w:p>
    <w:p w14:paraId="633F2F38">
      <w:pPr>
        <w:pStyle w:val="4"/>
      </w:pPr>
      <w:r>
        <w:t>3.2 兼容性需求</w:t>
      </w:r>
    </w:p>
    <w:p w14:paraId="02A35984">
      <w:pPr>
        <w:pStyle w:val="16"/>
      </w:pPr>
      <w:r>
        <w:t>最低支持 Android 8.0（API 26）</w:t>
      </w:r>
    </w:p>
    <w:p w14:paraId="5A10C77E">
      <w:pPr>
        <w:pStyle w:val="16"/>
      </w:pPr>
      <w:r>
        <w:t>目标 SDK 34（Android 14）</w:t>
      </w:r>
    </w:p>
    <w:p w14:paraId="70207592">
      <w:pPr>
        <w:pStyle w:val="16"/>
      </w:pPr>
      <w:r>
        <w:t>适配不同分辨率设备的棋盘自适应布局</w:t>
      </w:r>
    </w:p>
    <w:p w14:paraId="300349FA">
      <w:pPr>
        <w:pStyle w:val="4"/>
      </w:pPr>
      <w:r>
        <w:t>3.3 数据一致性需求</w:t>
      </w:r>
    </w:p>
    <w:p w14:paraId="041D0941">
      <w:pPr>
        <w:pStyle w:val="16"/>
      </w:pPr>
      <w:r>
        <w:t>游戏记录与用户通过外键关联，支持级联删除</w:t>
      </w:r>
    </w:p>
    <w:p w14:paraId="0A870017">
      <w:pPr>
        <w:pStyle w:val="16"/>
      </w:pPr>
      <w:r>
        <w:t>用户修改用户名后同步更新全局登录状态</w:t>
      </w:r>
    </w:p>
    <w:p w14:paraId="1A4EDF20">
      <w:pPr>
        <w:pStyle w:val="16"/>
      </w:pPr>
      <w:r>
        <w:t>游戏结束自动保存记录，确保数据不丢失</w:t>
      </w:r>
    </w:p>
    <w:p w14:paraId="637366DC">
      <w:pPr>
        <w:pStyle w:val="4"/>
      </w:pPr>
      <w:r>
        <w:t>3.4 用户体验需求</w:t>
      </w:r>
    </w:p>
    <w:p w14:paraId="47106EDF">
      <w:pPr>
        <w:pStyle w:val="16"/>
      </w:pPr>
      <w:r>
        <w:t>所有按钮操作伴随音效反馈</w:t>
      </w:r>
    </w:p>
    <w:p w14:paraId="0D8DDF49">
      <w:pPr>
        <w:pStyle w:val="16"/>
      </w:pPr>
      <w:r>
        <w:t>游戏状态变化实时更新 UI</w:t>
      </w:r>
    </w:p>
    <w:p w14:paraId="46D39693">
      <w:pPr>
        <w:pStyle w:val="16"/>
      </w:pPr>
      <w:r>
        <w:t>异常操作提供明确提示（如悔棋限制、难度不可更改等）</w:t>
      </w:r>
    </w:p>
    <w:p w14:paraId="166B3421">
      <w:pPr>
        <w:pStyle w:val="3"/>
      </w:pPr>
      <w:r>
        <w:t>4. 技术架构</w:t>
      </w:r>
    </w:p>
    <w:p w14:paraId="2D8A939C">
      <w:pPr>
        <w:pStyle w:val="4"/>
      </w:pPr>
      <w:r>
        <w:t>4.1 架构模式</w:t>
      </w:r>
    </w:p>
    <w:p w14:paraId="69795A47">
      <w:r>
        <w:t>采用 MVC 架构：</w:t>
      </w:r>
    </w:p>
    <w:p w14:paraId="6A541A35">
      <w:r>
        <w:t>View 层：boardView（自定义棋盘View）+ Activity 布局 XML</w:t>
      </w:r>
    </w:p>
    <w:p w14:paraId="43F2B937">
      <w:r>
        <w:t>Controller 层：MainActivity / PvcGamingActivity / ...</w:t>
      </w:r>
    </w:p>
    <w:p w14:paraId="2B70A69C">
      <w:r>
        <w:t>Model 层：GameLogic / GameAi / User / GameRecord / Room</w:t>
      </w:r>
    </w:p>
    <w:p w14:paraId="7CB9101B">
      <w:pPr>
        <w:pStyle w:val="4"/>
      </w:pPr>
      <w:r>
        <w:t>4.2 模块设计</w:t>
      </w:r>
    </w:p>
    <w:p w14:paraId="52075946">
      <w:pPr>
        <w:pStyle w:val="5"/>
      </w:pPr>
      <w:r>
        <w:t>4.2.1 游戏逻辑模块（GameLogic）</w:t>
      </w:r>
    </w:p>
    <w:p w14:paraId="78AED330">
      <w:pPr>
        <w:pStyle w:val="16"/>
      </w:pPr>
      <w:r>
        <w:t>管理棋盘状态（15×15 二维数组）</w:t>
      </w:r>
    </w:p>
    <w:p w14:paraId="449900D4">
      <w:pPr>
        <w:pStyle w:val="16"/>
      </w:pPr>
      <w:r>
        <w:t>处理落子、悔棋、重置操作</w:t>
      </w:r>
    </w:p>
    <w:p w14:paraId="6AEE710C">
      <w:pPr>
        <w:pStyle w:val="16"/>
      </w:pPr>
      <w:r>
        <w:t>胜负判定（四方向五子连珠检测）</w:t>
      </w:r>
    </w:p>
    <w:p w14:paraId="47F9327D">
      <w:pPr>
        <w:pStyle w:val="16"/>
      </w:pPr>
      <w:r>
        <w:t>通过 GameLogicListener 接口通知 UI 层</w:t>
      </w:r>
    </w:p>
    <w:p w14:paraId="39FA3C0A">
      <w:pPr>
        <w:pStyle w:val="5"/>
      </w:pPr>
      <w:r>
        <w:t>4.2.2 AI 引擎模块（GameAi）</w:t>
      </w:r>
    </w:p>
    <w:p w14:paraId="251FFBD3">
      <w:pPr>
        <w:pStyle w:val="16"/>
      </w:pPr>
      <w:r>
        <w:t>简单难度：60% 困难算法 + 40% 玩家周围随机落子</w:t>
      </w:r>
    </w:p>
    <w:p w14:paraId="37BEE90C">
      <w:pPr>
        <w:pStyle w:val="16"/>
      </w:pPr>
      <w:r>
        <w:t>困难难度：评分算法（进攻权重 10，防守权重 8）</w:t>
      </w:r>
    </w:p>
    <w:p w14:paraId="720E4D2F">
      <w:pPr>
        <w:pStyle w:val="16"/>
      </w:pPr>
      <w:r>
        <w:t>棋型评分：活四(1000)、活三(100)、冲三(50)、活二(10)、冲二(5)、单子(1)</w:t>
      </w:r>
    </w:p>
    <w:p w14:paraId="76DAE145">
      <w:pPr>
        <w:pStyle w:val="16"/>
      </w:pPr>
      <w:r>
        <w:t>中心位置加分（曼哈顿距离）</w:t>
      </w:r>
    </w:p>
    <w:p w14:paraId="404C9BDB">
      <w:pPr>
        <w:pStyle w:val="5"/>
      </w:pPr>
      <w:r>
        <w:t>4.2.3 棋盘视图模块（boardView）</w:t>
      </w:r>
    </w:p>
    <w:p w14:paraId="39170C79">
      <w:pPr>
        <w:pStyle w:val="16"/>
      </w:pPr>
      <w:r>
        <w:t>绘制棋盘网格和棋子</w:t>
      </w:r>
    </w:p>
    <w:p w14:paraId="29538B22">
      <w:pPr>
        <w:pStyle w:val="16"/>
      </w:pPr>
      <w:r>
        <w:t>处理触摸事件，转换屏幕坐标为棋盘坐标</w:t>
      </w:r>
    </w:p>
    <w:p w14:paraId="33FC4F81">
      <w:pPr>
        <w:pStyle w:val="16"/>
      </w:pPr>
      <w:r>
        <w:t>AI 回合屏蔽玩家触摸</w:t>
      </w:r>
    </w:p>
    <w:p w14:paraId="4970753A">
      <w:pPr>
        <w:pStyle w:val="16"/>
      </w:pPr>
      <w:r>
        <w:t>通过 GameEventListener 接口传递事件给 Activity</w:t>
      </w:r>
    </w:p>
    <w:p w14:paraId="1DEB6BE9">
      <w:pPr>
        <w:pStyle w:val="5"/>
      </w:pPr>
      <w:r>
        <w:t>4.2.4 全局管理模块（GameApp）</w:t>
      </w:r>
    </w:p>
    <w:p w14:paraId="59971F8F">
      <w:pPr>
        <w:pStyle w:val="16"/>
      </w:pPr>
      <w:r>
        <w:t>初始化 Room 数据库</w:t>
      </w:r>
    </w:p>
    <w:p w14:paraId="43B00CC6">
      <w:pPr>
        <w:pStyle w:val="16"/>
      </w:pPr>
      <w:r>
        <w:t>管理全局线程池（ExecutorService）</w:t>
      </w:r>
    </w:p>
    <w:p w14:paraId="3E08578B">
      <w:pPr>
        <w:pStyle w:val="16"/>
      </w:pPr>
      <w:r>
        <w:t>管理音频管理器（AudioManager）</w:t>
      </w:r>
    </w:p>
    <w:p w14:paraId="0B8441B6">
      <w:pPr>
        <w:pStyle w:val="16"/>
      </w:pPr>
      <w:r>
        <w:t>管理当前登录账号状态</w:t>
      </w:r>
    </w:p>
    <w:p w14:paraId="14AF3247">
      <w:pPr>
        <w:pStyle w:val="4"/>
      </w:pPr>
      <w:r>
        <w:t>4.3 异步处理设计</w:t>
      </w:r>
    </w:p>
    <w:p w14:paraId="5A98AA12">
      <w:pPr>
        <w:pStyle w:val="16"/>
      </w:pPr>
      <w:r>
        <w:t>数据库操作：ExecutorService 线程池执行</w:t>
      </w:r>
    </w:p>
    <w:p w14:paraId="681A758B">
      <w:pPr>
        <w:pStyle w:val="16"/>
      </w:pPr>
      <w:r>
        <w:t>UI 更新：Handler / runOnUiThread 切换主线程</w:t>
      </w:r>
    </w:p>
    <w:p w14:paraId="3A7B296B">
      <w:pPr>
        <w:pStyle w:val="16"/>
      </w:pPr>
      <w:r>
        <w:t>AI 落子：postDelayed 延迟执行</w:t>
      </w:r>
    </w:p>
    <w:p w14:paraId="507E18AB">
      <w:pPr>
        <w:pStyle w:val="3"/>
      </w:pPr>
      <w:r>
        <w:t>5. 数据库设计</w:t>
      </w:r>
    </w:p>
    <w:p w14:paraId="18825178">
      <w:pPr>
        <w:pStyle w:val="4"/>
      </w:pPr>
      <w:r>
        <w:t>5.1 User 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AC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C6BB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160" w:type="dxa"/>
          </w:tcPr>
          <w:p w14:paraId="5191DB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43B737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w="2160" w:type="dxa"/>
          </w:tcPr>
          <w:p w14:paraId="6C5A74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7B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D581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w="2160" w:type="dxa"/>
          </w:tcPr>
          <w:p w14:paraId="112B1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w="2160" w:type="dxa"/>
          </w:tcPr>
          <w:p w14:paraId="4B2913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主键，自增</w:t>
            </w:r>
          </w:p>
        </w:tc>
        <w:tc>
          <w:tcPr>
            <w:tcW w:w="2160" w:type="dxa"/>
          </w:tcPr>
          <w:p w14:paraId="7A30E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用户唯一标识</w:t>
            </w:r>
          </w:p>
        </w:tc>
      </w:tr>
      <w:tr w14:paraId="1D7F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25E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user_account</w:t>
            </w:r>
          </w:p>
        </w:tc>
        <w:tc>
          <w:tcPr>
            <w:tcW w:w="2160" w:type="dxa"/>
          </w:tcPr>
          <w:p w14:paraId="5F90CE9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160" w:type="dxa"/>
          </w:tcPr>
          <w:p w14:paraId="1A15CA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唯一</w:t>
            </w:r>
          </w:p>
        </w:tc>
        <w:tc>
          <w:tcPr>
            <w:tcW w:w="2160" w:type="dxa"/>
          </w:tcPr>
          <w:p w14:paraId="46D7E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用户账号</w:t>
            </w:r>
          </w:p>
        </w:tc>
      </w:tr>
      <w:tr w14:paraId="2EDA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2AB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user_password</w:t>
            </w:r>
          </w:p>
        </w:tc>
        <w:tc>
          <w:tcPr>
            <w:tcW w:w="2160" w:type="dxa"/>
          </w:tcPr>
          <w:p w14:paraId="64387D5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160" w:type="dxa"/>
          </w:tcPr>
          <w:p w14:paraId="33605B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</w:tcPr>
          <w:p w14:paraId="52BFE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用户密码</w:t>
            </w:r>
          </w:p>
        </w:tc>
      </w:tr>
      <w:tr w14:paraId="71A9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60B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avatar_id</w:t>
            </w:r>
          </w:p>
        </w:tc>
        <w:tc>
          <w:tcPr>
            <w:tcW w:w="2160" w:type="dxa"/>
          </w:tcPr>
          <w:p w14:paraId="120C8E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INTEGER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4A48C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默认 0</w:t>
            </w:r>
          </w:p>
        </w:tc>
        <w:tc>
          <w:tcPr>
            <w:tcW w:w="2160" w:type="dxa"/>
          </w:tcPr>
          <w:p w14:paraId="5A47FA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头像 ID（1-10）</w:t>
            </w:r>
          </w:p>
        </w:tc>
      </w:tr>
    </w:tbl>
    <w:p w14:paraId="6CE59415">
      <w:pPr>
        <w:pStyle w:val="4"/>
      </w:pPr>
      <w:r>
        <w:t>5.2 GameRecord 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A8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7B6F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160" w:type="dxa"/>
          </w:tcPr>
          <w:p w14:paraId="58E933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42172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w="2160" w:type="dxa"/>
          </w:tcPr>
          <w:p w14:paraId="3B52F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C95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75B8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record_id</w:t>
            </w:r>
          </w:p>
        </w:tc>
        <w:tc>
          <w:tcPr>
            <w:tcW w:w="2160" w:type="dxa"/>
          </w:tcPr>
          <w:p w14:paraId="670EF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w="2160" w:type="dxa"/>
          </w:tcPr>
          <w:p w14:paraId="261B22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主键，自增</w:t>
            </w:r>
          </w:p>
        </w:tc>
        <w:tc>
          <w:tcPr>
            <w:tcW w:w="2160" w:type="dxa"/>
          </w:tcPr>
          <w:p w14:paraId="328E12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记录唯一标识</w:t>
            </w:r>
          </w:p>
        </w:tc>
      </w:tr>
      <w:tr w14:paraId="28AB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4B1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w="2160" w:type="dxa"/>
          </w:tcPr>
          <w:p w14:paraId="350FBC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w="2160" w:type="dxa"/>
          </w:tcPr>
          <w:p w14:paraId="2280A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外键，级联删除</w:t>
            </w:r>
          </w:p>
        </w:tc>
        <w:tc>
          <w:tcPr>
            <w:tcW w:w="2160" w:type="dxa"/>
          </w:tcPr>
          <w:p w14:paraId="77F222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关联 User.id</w:t>
            </w:r>
          </w:p>
        </w:tc>
      </w:tr>
      <w:tr w14:paraId="0F07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5F20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is_easy_mode</w:t>
            </w:r>
          </w:p>
        </w:tc>
        <w:tc>
          <w:tcPr>
            <w:tcW w:w="2160" w:type="dxa"/>
          </w:tcPr>
          <w:p w14:paraId="7C3E2CE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BOLLEAN</w:t>
            </w:r>
          </w:p>
        </w:tc>
        <w:tc>
          <w:tcPr>
            <w:tcW w:w="2160" w:type="dxa"/>
          </w:tcPr>
          <w:p w14:paraId="5C3E7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</w:tcPr>
          <w:p w14:paraId="0C927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是否为简单模式（1:是，0:否）</w:t>
            </w:r>
          </w:p>
        </w:tc>
      </w:tr>
      <w:tr w14:paraId="2F99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DD5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is_win</w:t>
            </w:r>
          </w:p>
        </w:tc>
        <w:tc>
          <w:tcPr>
            <w:tcW w:w="2160" w:type="dxa"/>
          </w:tcPr>
          <w:p w14:paraId="7FD51BC6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BOLLEAN</w:t>
            </w:r>
          </w:p>
        </w:tc>
        <w:tc>
          <w:tcPr>
            <w:tcW w:w="2160" w:type="dxa"/>
          </w:tcPr>
          <w:p w14:paraId="7418CF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</w:tcPr>
          <w:p w14:paraId="5C0AD4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是否获胜（1:是，0:否）</w:t>
            </w:r>
          </w:p>
        </w:tc>
      </w:tr>
      <w:tr w14:paraId="62D5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66768E">
            <w:pPr>
              <w:spacing w:after="0" w:line="240" w:lineRule="auto"/>
              <w:rPr>
                <w:i/>
                <w:iCs/>
              </w:rPr>
            </w:pPr>
            <w:r>
              <w:rPr>
                <w:rFonts w:ascii="微软雅黑" w:hAnsi="微软雅黑" w:eastAsia="微软雅黑"/>
                <w:i/>
                <w:iCs/>
                <w:sz w:val="20"/>
              </w:rPr>
              <w:t>record_time</w:t>
            </w:r>
          </w:p>
        </w:tc>
        <w:tc>
          <w:tcPr>
            <w:tcW w:w="2160" w:type="dxa"/>
          </w:tcPr>
          <w:p w14:paraId="4098AC7E">
            <w:pPr>
              <w:spacing w:after="0" w:line="240" w:lineRule="auto"/>
              <w:rPr>
                <w:rFonts w:hint="eastAsia" w:eastAsia="微软雅黑"/>
                <w:i/>
                <w:iCs/>
                <w:lang w:eastAsia="zh-CN"/>
              </w:rPr>
            </w:pPr>
            <w:r>
              <w:rPr>
                <w:rFonts w:hint="eastAsia"/>
                <w:i w:val="0"/>
                <w:iCs w:val="0"/>
                <w:sz w:val="20"/>
                <w:lang w:val="en-US" w:eastAsia="zh-CN"/>
              </w:rPr>
              <w:t>LONG</w:t>
            </w:r>
          </w:p>
        </w:tc>
        <w:tc>
          <w:tcPr>
            <w:tcW w:w="2160" w:type="dxa"/>
          </w:tcPr>
          <w:p w14:paraId="72443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</w:tcPr>
          <w:p w14:paraId="49574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记录时间戳</w:t>
            </w:r>
          </w:p>
        </w:tc>
      </w:tr>
    </w:tbl>
    <w:p w14:paraId="314E14E0">
      <w:pPr>
        <w:pStyle w:val="4"/>
      </w:pPr>
      <w:r>
        <w:t>5.3 表关系</w:t>
      </w:r>
    </w:p>
    <w:p w14:paraId="33DF91F3">
      <w:r>
        <w:t>User (1) ──&lt; GameRecord (N)</w:t>
      </w:r>
    </w:p>
    <w:p w14:paraId="4F9C6439">
      <w:pPr>
        <w:pStyle w:val="16"/>
      </w:pPr>
      <w:r>
        <w:t>一个用户可以有多条游戏记录</w:t>
      </w:r>
    </w:p>
    <w:p w14:paraId="121E3322">
      <w:pPr>
        <w:pStyle w:val="16"/>
      </w:pPr>
      <w:r>
        <w:t>删除用户时自动删除其所有游戏记录（CASCADE）</w:t>
      </w:r>
    </w:p>
    <w:p w14:paraId="4843B031">
      <w:pPr>
        <w:pStyle w:val="3"/>
      </w:pPr>
      <w:r>
        <w:t>6. 页面导航设计</w:t>
      </w:r>
    </w:p>
    <w:p w14:paraId="47F6999D">
      <w:r>
        <w:t>MainActivity（登录）</w:t>
      </w:r>
    </w:p>
    <w:p w14:paraId="4EBD5232">
      <w:r>
        <w:t xml:space="preserve">  ├── RegisterActivity（注册）</w:t>
      </w:r>
    </w:p>
    <w:p w14:paraId="7C24932C">
      <w:r>
        <w:t xml:space="preserve">  ├── FindPasswordActivity（找回密码）</w:t>
      </w:r>
    </w:p>
    <w:p w14:paraId="51946040">
      <w:r>
        <w:t xml:space="preserve">  └── MainGameActivity（主菜单）</w:t>
      </w:r>
    </w:p>
    <w:p w14:paraId="095E7DF6">
      <w:r>
        <w:t xml:space="preserve">       ├── PvcGamingActivity（人机对战）</w:t>
      </w:r>
    </w:p>
    <w:p w14:paraId="33E0F4EA">
      <w:r>
        <w:t xml:space="preserve">       ├── LocalGamingActivity（本地双人）</w:t>
      </w:r>
    </w:p>
    <w:p w14:paraId="41D713A8">
      <w:r>
        <w:t xml:space="preserve">       ├── RankingActivity（排行榜）</w:t>
      </w:r>
    </w:p>
    <w:p w14:paraId="77ED25B0">
      <w:r>
        <w:t xml:space="preserve">       └── HomePageActivity（个人中心）</w:t>
      </w:r>
    </w:p>
    <w:p w14:paraId="02C78215">
      <w:pPr>
        <w:pStyle w:val="3"/>
      </w:pPr>
      <w:r>
        <w:t>7. 测试策略</w:t>
      </w:r>
    </w:p>
    <w:p w14:paraId="34DE8383">
      <w:pPr>
        <w:pStyle w:val="4"/>
      </w:pPr>
      <w:r>
        <w:t>7.1 测试用例设计方法</w:t>
      </w:r>
    </w:p>
    <w:p w14:paraId="2EA658A2">
      <w:pPr>
        <w:pStyle w:val="16"/>
      </w:pPr>
      <w:r>
        <w:t>等价类划分：有效/无效输入分类（如账号长度、密码格式）</w:t>
      </w:r>
    </w:p>
    <w:p w14:paraId="5F0DE764">
      <w:pPr>
        <w:pStyle w:val="16"/>
      </w:pPr>
      <w:r>
        <w:t>边界值分析：临界值测试（如密码 6 位/18 位、棋盘边缘落子）</w:t>
      </w:r>
    </w:p>
    <w:p w14:paraId="74B1497D">
      <w:pPr>
        <w:pStyle w:val="16"/>
      </w:pPr>
      <w:r>
        <w:t>场景法：完整业务流程覆盖（注册→登录→对战→排行）</w:t>
      </w:r>
    </w:p>
    <w:p w14:paraId="004E10B7">
      <w:pPr>
        <w:pStyle w:val="4"/>
      </w:pPr>
      <w:r>
        <w:t>7.2 测试类型</w:t>
      </w:r>
    </w:p>
    <w:p w14:paraId="4F46738C">
      <w:pPr>
        <w:pStyle w:val="5"/>
      </w:pPr>
      <w:r>
        <w:t>7.2.1 单元测试</w:t>
      </w:r>
    </w:p>
    <w:p w14:paraId="40B1D024">
      <w:pPr>
        <w:pStyle w:val="16"/>
      </w:pPr>
      <w:r>
        <w:t>游戏逻辑测试：</w:t>
      </w:r>
    </w:p>
    <w:p w14:paraId="2810927E">
      <w:pPr>
        <w:pStyle w:val="23"/>
      </w:pPr>
      <w:r>
        <w:t>胜负判定（水平/垂直/对角线五子连珠）</w:t>
      </w:r>
    </w:p>
    <w:p w14:paraId="051BE804">
      <w:pPr>
        <w:pStyle w:val="23"/>
      </w:pPr>
      <w:r>
        <w:t>悔棋回滚（栈结构正确性）</w:t>
      </w:r>
    </w:p>
    <w:p w14:paraId="3036C94F">
      <w:pPr>
        <w:pStyle w:val="23"/>
      </w:pPr>
      <w:r>
        <w:t>棋盘重置（状态清零）</w:t>
      </w:r>
    </w:p>
    <w:p w14:paraId="6DEE509B">
      <w:pPr>
        <w:pStyle w:val="16"/>
      </w:pPr>
      <w:r>
        <w:t>AI 算法测试：</w:t>
      </w:r>
    </w:p>
    <w:p w14:paraId="2511EDCD">
      <w:pPr>
        <w:pStyle w:val="23"/>
      </w:pPr>
      <w:r>
        <w:t>评分算法正确性</w:t>
      </w:r>
    </w:p>
    <w:p w14:paraId="28E9EE87">
      <w:pPr>
        <w:pStyle w:val="23"/>
      </w:pPr>
      <w:r>
        <w:t>难度切换功能</w:t>
      </w:r>
    </w:p>
    <w:p w14:paraId="73BB6E89">
      <w:pPr>
        <w:pStyle w:val="5"/>
      </w:pPr>
      <w:r>
        <w:t>7.2.2 集成测试</w:t>
      </w:r>
    </w:p>
    <w:p w14:paraId="6C27D521">
      <w:pPr>
        <w:pStyle w:val="16"/>
      </w:pPr>
      <w:r>
        <w:t>Room 数据库测试：</w:t>
      </w:r>
    </w:p>
    <w:p w14:paraId="3B7F190A">
      <w:pPr>
        <w:pStyle w:val="23"/>
      </w:pPr>
      <w:r>
        <w:t>CRUD 操作正确性</w:t>
      </w:r>
    </w:p>
    <w:p w14:paraId="548B50A2">
      <w:pPr>
        <w:pStyle w:val="23"/>
      </w:pPr>
      <w:r>
        <w:t>外键级联删除</w:t>
      </w:r>
    </w:p>
    <w:p w14:paraId="0B658587">
      <w:pPr>
        <w:pStyle w:val="23"/>
      </w:pPr>
      <w:r>
        <w:t>用户注册查重</w:t>
      </w:r>
    </w:p>
    <w:p w14:paraId="72DEB3DE">
      <w:pPr>
        <w:pStyle w:val="16"/>
      </w:pPr>
      <w:r>
        <w:t>线程通信测试：</w:t>
      </w:r>
    </w:p>
    <w:p w14:paraId="4957DCEC">
      <w:pPr>
        <w:pStyle w:val="23"/>
      </w:pPr>
      <w:r>
        <w:t>后台线程→主线程 UI 更新</w:t>
      </w:r>
    </w:p>
    <w:p w14:paraId="629E12BF">
      <w:pPr>
        <w:pStyle w:val="23"/>
      </w:pPr>
      <w:r>
        <w:t>异步操作顺序性</w:t>
      </w:r>
    </w:p>
    <w:p w14:paraId="6004E1D4">
      <w:pPr>
        <w:pStyle w:val="5"/>
      </w:pPr>
      <w:r>
        <w:t>7.2.3 系统测试</w:t>
      </w:r>
    </w:p>
    <w:p w14:paraId="4FC9BFE3">
      <w:pPr>
        <w:pStyle w:val="16"/>
      </w:pPr>
      <w:r>
        <w:t>端到端业务流程测试：</w:t>
      </w:r>
    </w:p>
    <w:p w14:paraId="5942CFCC">
      <w:pPr>
        <w:pStyle w:val="23"/>
      </w:pPr>
      <w:r>
        <w:t>注册→登录→人机对战→保存记录→查看排行榜</w:t>
      </w:r>
    </w:p>
    <w:p w14:paraId="50AD7DAA">
      <w:pPr>
        <w:pStyle w:val="23"/>
      </w:pPr>
      <w:r>
        <w:t>注册→登录→本地对战→个人中心查看统计</w:t>
      </w:r>
    </w:p>
    <w:p w14:paraId="4F778E6E">
      <w:pPr>
        <w:pStyle w:val="16"/>
      </w:pPr>
      <w:r>
        <w:t>页面跳转与生命周期测试</w:t>
      </w:r>
    </w:p>
    <w:p w14:paraId="4CE342ED">
      <w:pPr>
        <w:pStyle w:val="5"/>
      </w:pPr>
      <w:r>
        <w:t>7.2.4 异常测试</w:t>
      </w:r>
    </w:p>
    <w:p w14:paraId="185C2A22">
      <w:pPr>
        <w:pStyle w:val="16"/>
      </w:pPr>
      <w:r>
        <w:t>数据库操作异常处理</w:t>
      </w:r>
    </w:p>
    <w:p w14:paraId="5B7AC7C8">
      <w:pPr>
        <w:pStyle w:val="16"/>
      </w:pPr>
      <w:r>
        <w:t>线程阻塞场景</w:t>
      </w:r>
    </w:p>
    <w:p w14:paraId="78A12E5D">
      <w:pPr>
        <w:pStyle w:val="16"/>
      </w:pPr>
      <w:r>
        <w:t>AI 决策超时场景</w:t>
      </w:r>
    </w:p>
    <w:p w14:paraId="31974E41">
      <w:pPr>
        <w:pStyle w:val="16"/>
      </w:pPr>
      <w:r>
        <w:t>空指针/空值处理</w:t>
      </w:r>
    </w:p>
    <w:p w14:paraId="56D61E2D">
      <w:pPr>
        <w:pStyle w:val="5"/>
      </w:pPr>
      <w:r>
        <w:t>7.2.5 兼容性测试</w:t>
      </w:r>
    </w:p>
    <w:p w14:paraId="6AF6709D">
      <w:pPr>
        <w:pStyle w:val="16"/>
      </w:pPr>
      <w:r>
        <w:t>不同分辨率设备棋盘自适应</w:t>
      </w:r>
    </w:p>
    <w:p w14:paraId="66490D1B">
      <w:pPr>
        <w:pStyle w:val="16"/>
      </w:pPr>
      <w:r>
        <w:t>不同 Android 版本兼容性</w:t>
      </w:r>
    </w:p>
    <w:p w14:paraId="6AC78139">
      <w:pPr>
        <w:pStyle w:val="4"/>
      </w:pPr>
      <w:r>
        <w:t>7.3 缺陷管理流程</w:t>
      </w:r>
    </w:p>
    <w:p w14:paraId="22FE0EF3">
      <w:r>
        <w:t>发现缺陷 → 记录缺陷 → 分析根因 → 修复缺陷 → 回归验证 → 关闭缺陷</w:t>
      </w:r>
    </w:p>
    <w:p w14:paraId="7C157406">
      <w:pPr>
        <w:pStyle w:val="3"/>
      </w:pPr>
      <w:r>
        <w:t>8. 项目交付物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C2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85C8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w="4320" w:type="dxa"/>
          </w:tcPr>
          <w:p w14:paraId="302B9A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C3C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8E4C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源代码</w:t>
            </w:r>
          </w:p>
        </w:tc>
        <w:tc>
          <w:tcPr>
            <w:tcW w:w="4320" w:type="dxa"/>
          </w:tcPr>
          <w:p w14:paraId="2EDEBC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完整 Android 项目源码</w:t>
            </w:r>
          </w:p>
        </w:tc>
      </w:tr>
      <w:tr w14:paraId="446B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D0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README</w:t>
            </w:r>
          </w:p>
        </w:tc>
        <w:tc>
          <w:tcPr>
            <w:tcW w:w="4320" w:type="dxa"/>
          </w:tcPr>
          <w:p w14:paraId="58FEFC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架构说明、构建指南、数据库设计</w:t>
            </w:r>
          </w:p>
        </w:tc>
      </w:tr>
      <w:tr w14:paraId="30DA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24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需求文档</w:t>
            </w:r>
          </w:p>
        </w:tc>
        <w:tc>
          <w:tcPr>
            <w:tcW w:w="4320" w:type="dxa"/>
          </w:tcPr>
          <w:p w14:paraId="17963A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本文档</w:t>
            </w:r>
          </w:p>
        </w:tc>
      </w:tr>
      <w:tr w14:paraId="3231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C09E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APK</w:t>
            </w:r>
          </w:p>
        </w:tc>
        <w:tc>
          <w:tcPr>
            <w:tcW w:w="4320" w:type="dxa"/>
          </w:tcPr>
          <w:p w14:paraId="42E06E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可安装的应用包</w:t>
            </w:r>
          </w:p>
        </w:tc>
      </w:tr>
    </w:tbl>
    <w:p w14:paraId="21CDD0AC">
      <w:pPr>
        <w:pStyle w:val="3"/>
      </w:pPr>
      <w:r>
        <w:t>9. 版本规划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AA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5C7F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2A52C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69502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 w14:paraId="730F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C16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2880" w:type="dxa"/>
          </w:tcPr>
          <w:p w14:paraId="20565B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用户系统、人机对战、本地对战、排行榜、音效</w:t>
            </w:r>
          </w:p>
        </w:tc>
        <w:tc>
          <w:tcPr>
            <w:tcW w:w="2880" w:type="dxa"/>
          </w:tcPr>
          <w:p w14:paraId="1D7E22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 w14:paraId="509C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113D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w="2880" w:type="dxa"/>
          </w:tcPr>
          <w:p w14:paraId="5063FC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密码加密、AI 算法优化（Minimax 搜索）</w:t>
            </w:r>
          </w:p>
        </w:tc>
        <w:tc>
          <w:tcPr>
            <w:tcW w:w="2880" w:type="dxa"/>
          </w:tcPr>
          <w:p w14:paraId="7BA5A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规划中</w:t>
            </w:r>
          </w:p>
        </w:tc>
      </w:tr>
      <w:tr w14:paraId="728C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23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w="2880" w:type="dxa"/>
          </w:tcPr>
          <w:p w14:paraId="46DDC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在线对战、战绩分享、成就系统</w:t>
            </w:r>
          </w:p>
        </w:tc>
        <w:tc>
          <w:tcPr>
            <w:tcW w:w="2880" w:type="dxa"/>
          </w:tcPr>
          <w:p w14:paraId="66C7C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规划中</w:t>
            </w:r>
          </w:p>
        </w:tc>
      </w:tr>
    </w:tbl>
    <w:p w14:paraId="5E67E71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88003B"/>
    <w:rsid w:val="4136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2617</Words>
  <Characters>3524</Characters>
  <Lines>0</Lines>
  <Paragraphs>0</Paragraphs>
  <TotalTime>2</TotalTime>
  <ScaleCrop>false</ScaleCrop>
  <LinksUpToDate>false</LinksUpToDate>
  <CharactersWithSpaces>3770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『寻忆』</cp:lastModifiedBy>
  <dcterms:modified xsi:type="dcterms:W3CDTF">2026-04-25T03:52:55Z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eyJoZGlkIjoiZGMxNTY0MzFmYTM4OTMzMzVmNDA5M2ZkYTgzNDQzNWIiLCJ1c2VySWQiOiIxMDE5MDQ1NzgzIn0=</vt:lpwstr>
  </property>
  <property fmtid="{D5CDD505-2E9C-101B-9397-08002B2CF9AE}" pid="3" name="KSOProductBuildVer">
    <vt:lpwstr>2052-12.1.0.25865</vt:lpwstr>
  </property>
  <property fmtid="{D5CDD505-2E9C-101B-9397-08002B2CF9AE}" pid="4" name="ICV">
    <vt:lpwstr>BC4E5B3FF5044238BBA49AA1FA977504_12</vt:lpwstr>
  </property>
</Properties>
</file>